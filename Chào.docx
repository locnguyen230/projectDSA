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48A649">
      <w:pPr>
        <w:rPr>
          <w:rFonts w:hint="default"/>
          <w:lang w:val="en-US"/>
        </w:rPr>
      </w:pPr>
      <w:r>
        <w:rPr>
          <w:rFonts w:hint="default"/>
          <w:lang w:val="en-US"/>
        </w:rPr>
        <w:t>Chào</w:t>
      </w:r>
    </w:p>
    <w:p w14:paraId="3276821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Nói về đề tài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-Quản lý điểm thi của sinh viên là một công việc vất vả  vì ta phải xử lý 1 lượng lớn dữ liệu và phải xử lý chúng một cách nhanh chóng và chính xác.</w:t>
      </w:r>
    </w:p>
    <w:p w14:paraId="68F5480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-Từ đó nhóm em có giải pháp là dùng bảng băm và cây BST để giải quyết vấn đề này </w:t>
      </w:r>
    </w:p>
    <w:p w14:paraId="61BD8BC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-Với lượng sinh vien lớn ta chia họ thành các lớp dùng với cấu trúc bảng băm có khóa là mã lớp.</w:t>
      </w:r>
    </w:p>
    <w:p w14:paraId="759C3B0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-Sau khi có lớp ta cần thao tác với sinh viên 1 cách nhanh chóng và chính xác thì đùng cấu trúc cây BST với id.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-VÌ Dữ liệu trong cây BST lun được sắp xếp.</w:t>
      </w:r>
    </w:p>
    <w:p w14:paraId="4B0CB8EB"/>
    <w:p w14:paraId="123E232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Giải thích các chức năng trong đoạn mã Hash Table (liệt kê)</w:t>
      </w:r>
    </w:p>
    <w:p w14:paraId="11ADBCA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1. </w:t>
      </w:r>
      <w:r>
        <w:rPr>
          <w:rStyle w:val="92"/>
          <w:rFonts w:hint="default" w:ascii="Times New Roman" w:hAnsi="Times New Roman" w:cs="Times New Roman"/>
          <w:b/>
          <w:bCs/>
        </w:rPr>
        <w:t>Constructor: hashTableClass::hashTableClass()</w:t>
      </w:r>
    </w:p>
    <w:p w14:paraId="307B2EF2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Khởi tạo một node trong bảng băm.</w:t>
      </w:r>
    </w:p>
    <w:p w14:paraId="2D020317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classID = ""</w:t>
      </w:r>
      <w:r>
        <w:rPr>
          <w:rFonts w:hint="default" w:ascii="Times New Roman" w:hAnsi="Times New Roman" w:cs="Times New Roman"/>
        </w:rPr>
        <w:t>: đặt mã lớp là rỗng.</w:t>
      </w:r>
    </w:p>
    <w:p w14:paraId="645FCF41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lop = nullptr</w:t>
      </w:r>
      <w:r>
        <w:rPr>
          <w:rFonts w:hint="default" w:ascii="Times New Roman" w:hAnsi="Times New Roman" w:cs="Times New Roman"/>
        </w:rPr>
        <w:t>: chưa trỏ đến lớp nào.</w:t>
      </w:r>
    </w:p>
    <w:p w14:paraId="5BC9F5F1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status = 0</w:t>
      </w:r>
      <w:r>
        <w:rPr>
          <w:rFonts w:hint="default" w:ascii="Times New Roman" w:hAnsi="Times New Roman" w:cs="Times New Roman"/>
        </w:rPr>
        <w:t>: trạng thái = EMPTY (ô trống).</w:t>
      </w:r>
    </w:p>
    <w:p w14:paraId="21553AE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2B1E0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2. </w:t>
      </w:r>
      <w:r>
        <w:rPr>
          <w:rStyle w:val="92"/>
          <w:rFonts w:hint="default" w:ascii="Times New Roman" w:hAnsi="Times New Roman" w:cs="Times New Roman"/>
          <w:b/>
          <w:bCs/>
        </w:rPr>
        <w:t>Hàm băm: int hashFunction(string key)</w:t>
      </w:r>
    </w:p>
    <w:p w14:paraId="773CEFA4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Nhận vào chuỗi mã lớp.</w:t>
      </w:r>
    </w:p>
    <w:p w14:paraId="0CBF3864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Cộng tất cả các ký tự ASCII của chuỗi.</w:t>
      </w:r>
    </w:p>
    <w:p w14:paraId="5038D0ED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Lấy phần dư cho số lượng ô trong bảng băm (TABLE_SIZE).</w:t>
      </w:r>
    </w:p>
    <w:p w14:paraId="6DBB72B7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Trả về chỉ số (index) dùng để lưu trong bảng.</w:t>
      </w:r>
    </w:p>
    <w:p w14:paraId="02E8F9E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37B4F6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3. </w:t>
      </w:r>
      <w:r>
        <w:rPr>
          <w:rStyle w:val="31"/>
          <w:rFonts w:hint="default" w:ascii="Times New Roman" w:hAnsi="Times New Roman" w:cs="Times New Roman"/>
        </w:rPr>
        <w:t>Tìm lớp: ClassGroup findClass(hashTableClass table[], string classID)</w:t>
      </w:r>
      <w:r>
        <w:rPr>
          <w:rFonts w:hint="default" w:ascii="Times New Roman" w:hAnsi="Times New Roman" w:cs="Times New Roman"/>
        </w:rPr>
        <w:t>*</w:t>
      </w:r>
    </w:p>
    <w:p w14:paraId="0E9EF857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Tính vị trí băm ban đầu.</w:t>
      </w:r>
    </w:p>
    <w:p w14:paraId="1144CC37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Duyệt tuần tự (linear probing) qua bảng:</w:t>
      </w:r>
    </w:p>
    <w:p w14:paraId="1D4F2E04">
      <w:pPr>
        <w:pStyle w:val="8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Nếu gặp ô </w:t>
      </w:r>
      <w:r>
        <w:rPr>
          <w:rStyle w:val="44"/>
          <w:rFonts w:hint="default" w:ascii="Times New Roman" w:hAnsi="Times New Roman" w:cs="Times New Roman"/>
        </w:rPr>
        <w:t>status == 0</w:t>
      </w:r>
      <w:r>
        <w:rPr>
          <w:rFonts w:hint="default" w:ascii="Times New Roman" w:hAnsi="Times New Roman" w:cs="Times New Roman"/>
        </w:rPr>
        <w:t xml:space="preserve"> → dừng luôn, vì chắc chắn không có lớp cần tìm.</w:t>
      </w:r>
    </w:p>
    <w:p w14:paraId="6BAC1605">
      <w:pPr>
        <w:pStyle w:val="8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Nếu gặp ô </w:t>
      </w:r>
      <w:r>
        <w:rPr>
          <w:rStyle w:val="44"/>
          <w:rFonts w:hint="default" w:ascii="Times New Roman" w:hAnsi="Times New Roman" w:cs="Times New Roman"/>
        </w:rPr>
        <w:t>status == 1</w:t>
      </w:r>
      <w:r>
        <w:rPr>
          <w:rFonts w:hint="default" w:ascii="Times New Roman" w:hAnsi="Times New Roman" w:cs="Times New Roman"/>
        </w:rPr>
        <w:t xml:space="preserve"> và </w:t>
      </w:r>
      <w:r>
        <w:rPr>
          <w:rStyle w:val="44"/>
          <w:rFonts w:hint="default" w:ascii="Times New Roman" w:hAnsi="Times New Roman" w:cs="Times New Roman"/>
        </w:rPr>
        <w:t>classID</w:t>
      </w:r>
      <w:r>
        <w:rPr>
          <w:rFonts w:hint="default" w:ascii="Times New Roman" w:hAnsi="Times New Roman" w:cs="Times New Roman"/>
        </w:rPr>
        <w:t xml:space="preserve"> trùng khớp → trả về con trỏ </w:t>
      </w:r>
      <w:r>
        <w:rPr>
          <w:rStyle w:val="44"/>
          <w:rFonts w:hint="default" w:ascii="Times New Roman" w:hAnsi="Times New Roman" w:cs="Times New Roman"/>
        </w:rPr>
        <w:t>ClassGroup</w:t>
      </w:r>
      <w:r>
        <w:rPr>
          <w:rFonts w:hint="default" w:ascii="Times New Roman" w:hAnsi="Times New Roman" w:cs="Times New Roman"/>
        </w:rPr>
        <w:t>.</w:t>
      </w:r>
    </w:p>
    <w:p w14:paraId="19CC86F9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Nếu duyệt hết mà không có → trả về nullptr.</w:t>
      </w:r>
    </w:p>
    <w:p w14:paraId="218F085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DC9C9D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4. </w:t>
      </w:r>
      <w:r>
        <w:rPr>
          <w:rStyle w:val="92"/>
          <w:rFonts w:hint="default" w:ascii="Times New Roman" w:hAnsi="Times New Roman" w:cs="Times New Roman"/>
          <w:b/>
          <w:bCs/>
        </w:rPr>
        <w:t>Thêm lớp: void insertClass(hashTableClass table[], string classID)</w:t>
      </w:r>
    </w:p>
    <w:p w14:paraId="4FB2F667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Kiểm tra lớp có tồn tại chưa bằng </w:t>
      </w:r>
      <w:r>
        <w:rPr>
          <w:rStyle w:val="44"/>
          <w:rFonts w:hint="default" w:ascii="Times New Roman" w:hAnsi="Times New Roman" w:cs="Times New Roman"/>
        </w:rPr>
        <w:t>findClass</w:t>
      </w:r>
      <w:r>
        <w:rPr>
          <w:rFonts w:hint="default" w:ascii="Times New Roman" w:hAnsi="Times New Roman" w:cs="Times New Roman"/>
        </w:rPr>
        <w:t>:</w:t>
      </w:r>
    </w:p>
    <w:p w14:paraId="647CDE24">
      <w:pPr>
        <w:pStyle w:val="8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Nếu đã có → báo lỗi, không thêm.</w:t>
      </w:r>
    </w:p>
    <w:p w14:paraId="151A290A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Tính index ban đầu từ hàm băm.</w:t>
      </w:r>
    </w:p>
    <w:p w14:paraId="4FF51198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Duyệt bảng theo cơ chế linear probing:</w:t>
      </w:r>
    </w:p>
    <w:p w14:paraId="70DA8299">
      <w:pPr>
        <w:pStyle w:val="8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Nếu gặp ô </w:t>
      </w:r>
      <w:r>
        <w:rPr>
          <w:rStyle w:val="44"/>
          <w:rFonts w:hint="default" w:ascii="Times New Roman" w:hAnsi="Times New Roman" w:cs="Times New Roman"/>
        </w:rPr>
        <w:t>status == 0</w:t>
      </w:r>
      <w:r>
        <w:rPr>
          <w:rFonts w:hint="default" w:ascii="Times New Roman" w:hAnsi="Times New Roman" w:cs="Times New Roman"/>
        </w:rPr>
        <w:t xml:space="preserve"> (EMPTY) hoặc </w:t>
      </w:r>
      <w:r>
        <w:rPr>
          <w:rStyle w:val="44"/>
          <w:rFonts w:hint="default" w:ascii="Times New Roman" w:hAnsi="Times New Roman" w:cs="Times New Roman"/>
        </w:rPr>
        <w:t>status == 2</w:t>
      </w:r>
      <w:r>
        <w:rPr>
          <w:rFonts w:hint="default" w:ascii="Times New Roman" w:hAnsi="Times New Roman" w:cs="Times New Roman"/>
        </w:rPr>
        <w:t xml:space="preserve"> (DELETED):</w:t>
      </w:r>
    </w:p>
    <w:p w14:paraId="7DE1895A">
      <w:pPr>
        <w:pStyle w:val="85"/>
        <w:keepNext w:val="0"/>
        <w:keepLines w:val="0"/>
        <w:widowControl/>
        <w:suppressLineNumbers w:val="0"/>
        <w:ind w:left="2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Gán classID.</w:t>
      </w:r>
    </w:p>
    <w:p w14:paraId="52159B89">
      <w:pPr>
        <w:pStyle w:val="85"/>
        <w:keepNext w:val="0"/>
        <w:keepLines w:val="0"/>
        <w:widowControl/>
        <w:suppressLineNumbers w:val="0"/>
        <w:ind w:left="2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Cấp phát lớp mới: </w:t>
      </w:r>
      <w:r>
        <w:rPr>
          <w:rStyle w:val="44"/>
          <w:rFonts w:hint="default" w:ascii="Times New Roman" w:hAnsi="Times New Roman" w:cs="Times New Roman"/>
        </w:rPr>
        <w:t>new ClassGroup(classID)</w:t>
      </w:r>
      <w:r>
        <w:rPr>
          <w:rFonts w:hint="default" w:ascii="Times New Roman" w:hAnsi="Times New Roman" w:cs="Times New Roman"/>
        </w:rPr>
        <w:t>.</w:t>
      </w:r>
    </w:p>
    <w:p w14:paraId="295BFC08">
      <w:pPr>
        <w:pStyle w:val="85"/>
        <w:keepNext w:val="0"/>
        <w:keepLines w:val="0"/>
        <w:widowControl/>
        <w:suppressLineNumbers w:val="0"/>
        <w:ind w:left="2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Gán </w:t>
      </w:r>
      <w:r>
        <w:rPr>
          <w:rStyle w:val="44"/>
          <w:rFonts w:hint="default" w:ascii="Times New Roman" w:hAnsi="Times New Roman" w:cs="Times New Roman"/>
        </w:rPr>
        <w:t>status = 1</w:t>
      </w:r>
      <w:r>
        <w:rPr>
          <w:rFonts w:hint="default" w:ascii="Times New Roman" w:hAnsi="Times New Roman" w:cs="Times New Roman"/>
        </w:rPr>
        <w:t xml:space="preserve"> (OCCUPIED).</w:t>
      </w:r>
    </w:p>
    <w:p w14:paraId="030ABDC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70988CB7">
      <w:pPr>
        <w:pStyle w:val="85"/>
        <w:keepNext w:val="0"/>
        <w:keepLines w:val="0"/>
        <w:widowControl/>
        <w:suppressLineNumbers w:val="0"/>
        <w:ind w:left="2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Thông báo thêm thành công.</w:t>
      </w:r>
    </w:p>
    <w:p w14:paraId="56A4DE67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Nếu không có ô trống → thông báo bảng đầy.</w:t>
      </w:r>
    </w:p>
    <w:p w14:paraId="7F12AA6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5. </w:t>
      </w:r>
      <w:r>
        <w:rPr>
          <w:rStyle w:val="92"/>
          <w:rFonts w:hint="default" w:ascii="Times New Roman" w:hAnsi="Times New Roman" w:cs="Times New Roman"/>
          <w:b/>
          <w:bCs/>
        </w:rPr>
        <w:t>Xóa lớp: void deleteClass(hashTableClass table[], string classID)</w:t>
      </w:r>
    </w:p>
    <w:p w14:paraId="2CD803D2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Tính index ban đầu.</w:t>
      </w:r>
    </w:p>
    <w:p w14:paraId="12E8BB83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Duyệt bảng bằng linear probing:</w:t>
      </w:r>
    </w:p>
    <w:p w14:paraId="26AA1587">
      <w:pPr>
        <w:pStyle w:val="8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Nếu gặp ô </w:t>
      </w:r>
      <w:r>
        <w:rPr>
          <w:rStyle w:val="44"/>
          <w:rFonts w:hint="default" w:ascii="Times New Roman" w:hAnsi="Times New Roman" w:cs="Times New Roman"/>
        </w:rPr>
        <w:t>status == 0</w:t>
      </w:r>
      <w:r>
        <w:rPr>
          <w:rFonts w:hint="default" w:ascii="Times New Roman" w:hAnsi="Times New Roman" w:cs="Times New Roman"/>
        </w:rPr>
        <w:t>: không tồn tại lớp cần xóa → dừng.</w:t>
      </w:r>
    </w:p>
    <w:p w14:paraId="0F8B82C3">
      <w:pPr>
        <w:pStyle w:val="8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Nếu gặp ô </w:t>
      </w:r>
      <w:r>
        <w:rPr>
          <w:rStyle w:val="44"/>
          <w:rFonts w:hint="default" w:ascii="Times New Roman" w:hAnsi="Times New Roman" w:cs="Times New Roman"/>
        </w:rPr>
        <w:t>status == 1</w:t>
      </w:r>
      <w:r>
        <w:rPr>
          <w:rFonts w:hint="default" w:ascii="Times New Roman" w:hAnsi="Times New Roman" w:cs="Times New Roman"/>
        </w:rPr>
        <w:t xml:space="preserve"> và đúng classID:</w:t>
      </w:r>
    </w:p>
    <w:p w14:paraId="74E83663">
      <w:pPr>
        <w:pStyle w:val="85"/>
        <w:keepNext w:val="0"/>
        <w:keepLines w:val="0"/>
        <w:widowControl/>
        <w:suppressLineNumbers w:val="0"/>
        <w:ind w:left="2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Giải phóng bộ nhớ </w:t>
      </w:r>
      <w:r>
        <w:rPr>
          <w:rStyle w:val="44"/>
          <w:rFonts w:hint="default" w:ascii="Times New Roman" w:hAnsi="Times New Roman" w:cs="Times New Roman"/>
        </w:rPr>
        <w:t>delete table[pos].lop</w:t>
      </w:r>
      <w:r>
        <w:rPr>
          <w:rFonts w:hint="default" w:ascii="Times New Roman" w:hAnsi="Times New Roman" w:cs="Times New Roman"/>
        </w:rPr>
        <w:t>.</w:t>
      </w:r>
    </w:p>
    <w:p w14:paraId="43077DDF">
      <w:pPr>
        <w:pStyle w:val="85"/>
        <w:keepNext w:val="0"/>
        <w:keepLines w:val="0"/>
        <w:widowControl/>
        <w:suppressLineNumbers w:val="0"/>
        <w:ind w:left="2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Gán </w:t>
      </w:r>
      <w:r>
        <w:rPr>
          <w:rStyle w:val="44"/>
          <w:rFonts w:hint="default" w:ascii="Times New Roman" w:hAnsi="Times New Roman" w:cs="Times New Roman"/>
        </w:rPr>
        <w:t>lop = nullptr</w:t>
      </w:r>
      <w:r>
        <w:rPr>
          <w:rFonts w:hint="default" w:ascii="Times New Roman" w:hAnsi="Times New Roman" w:cs="Times New Roman"/>
        </w:rPr>
        <w:t>.</w:t>
      </w:r>
    </w:p>
    <w:p w14:paraId="21BF797D">
      <w:pPr>
        <w:pStyle w:val="85"/>
        <w:keepNext w:val="0"/>
        <w:keepLines w:val="0"/>
        <w:widowControl/>
        <w:suppressLineNumbers w:val="0"/>
        <w:ind w:left="2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Gán lại </w:t>
      </w:r>
      <w:r>
        <w:rPr>
          <w:rStyle w:val="44"/>
          <w:rFonts w:hint="default" w:ascii="Times New Roman" w:hAnsi="Times New Roman" w:cs="Times New Roman"/>
        </w:rPr>
        <w:t>status = 2</w:t>
      </w:r>
      <w:r>
        <w:rPr>
          <w:rFonts w:hint="default" w:ascii="Times New Roman" w:hAnsi="Times New Roman" w:cs="Times New Roman"/>
        </w:rPr>
        <w:t xml:space="preserve"> (DELETED) để hỗ trợ tìm kiếm sau này.</w:t>
      </w:r>
    </w:p>
    <w:p w14:paraId="54B8CF1B">
      <w:pPr>
        <w:pStyle w:val="85"/>
        <w:keepNext w:val="0"/>
        <w:keepLines w:val="0"/>
        <w:widowControl/>
        <w:suppressLineNumbers w:val="0"/>
        <w:ind w:left="2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Thông báo xóa thành công.</w:t>
      </w:r>
    </w:p>
    <w:p w14:paraId="094CFEBB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Nếu duyệt hết không thấy → thông báo không tìm thấy.</w:t>
      </w:r>
    </w:p>
    <w:p w14:paraId="506AE45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132751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6. </w:t>
      </w:r>
      <w:r>
        <w:rPr>
          <w:rStyle w:val="92"/>
          <w:rFonts w:hint="default" w:ascii="Times New Roman" w:hAnsi="Times New Roman" w:cs="Times New Roman"/>
          <w:b/>
          <w:bCs/>
        </w:rPr>
        <w:t>In tất cả các lớp: void printAllClasses(hashTableClass table[])</w:t>
      </w:r>
    </w:p>
    <w:p w14:paraId="7CC6E51D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Duyệt toàn bộ bảng băm.</w:t>
      </w:r>
    </w:p>
    <w:p w14:paraId="4A6E6930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 ra những ô có </w:t>
      </w:r>
      <w:r>
        <w:rPr>
          <w:rStyle w:val="44"/>
          <w:rFonts w:hint="default" w:ascii="Times New Roman" w:hAnsi="Times New Roman" w:cs="Times New Roman"/>
        </w:rPr>
        <w:t>status == 1</w:t>
      </w:r>
      <w:r>
        <w:rPr>
          <w:rFonts w:hint="default" w:ascii="Times New Roman" w:hAnsi="Times New Roman" w:cs="Times New Roman"/>
        </w:rPr>
        <w:t xml:space="preserve"> (nghĩa là đang chứa lớp hợp lệ).</w:t>
      </w:r>
    </w:p>
    <w:p w14:paraId="47FA2028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Nếu không có lớp nào → in thông báo rỗng.</w:t>
      </w:r>
    </w:p>
    <w:p w14:paraId="3DC42B2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0C3B0E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Giải thích các chức năng xử lý Sinh Viên trong lớp (liệt kê)</w:t>
      </w:r>
    </w:p>
    <w:p w14:paraId="2A85B91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1. </w:t>
      </w:r>
      <w:r>
        <w:rPr>
          <w:rStyle w:val="92"/>
          <w:rFonts w:hint="default" w:ascii="Times New Roman" w:hAnsi="Times New Roman" w:cs="Times New Roman"/>
          <w:b/>
          <w:bCs/>
        </w:rPr>
        <w:t>Thêm sinh viên vào lớp: addStudentToGroup()</w:t>
      </w:r>
    </w:p>
    <w:p w14:paraId="2A991FEA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Nhận tham chiếu lớp </w:t>
      </w:r>
      <w:r>
        <w:rPr>
          <w:rStyle w:val="44"/>
          <w:rFonts w:hint="default" w:ascii="Times New Roman" w:hAnsi="Times New Roman" w:cs="Times New Roman"/>
        </w:rPr>
        <w:t>ClassGroup &amp;g</w:t>
      </w:r>
      <w:r>
        <w:rPr>
          <w:rFonts w:hint="default" w:ascii="Times New Roman" w:hAnsi="Times New Roman" w:cs="Times New Roman"/>
        </w:rPr>
        <w:t xml:space="preserve"> và dữ liệu sinh viên </w:t>
      </w:r>
      <w:r>
        <w:rPr>
          <w:rStyle w:val="44"/>
          <w:rFonts w:hint="default" w:ascii="Times New Roman" w:hAnsi="Times New Roman" w:cs="Times New Roman"/>
        </w:rPr>
        <w:t>SinhVien sv</w:t>
      </w:r>
      <w:r>
        <w:rPr>
          <w:rFonts w:hint="default" w:ascii="Times New Roman" w:hAnsi="Times New Roman" w:cs="Times New Roman"/>
        </w:rPr>
        <w:t>.</w:t>
      </w:r>
    </w:p>
    <w:p w14:paraId="6B001A35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Gọi hàm </w:t>
      </w:r>
      <w:r>
        <w:rPr>
          <w:rStyle w:val="44"/>
          <w:rFonts w:hint="default" w:ascii="Times New Roman" w:hAnsi="Times New Roman" w:cs="Times New Roman"/>
        </w:rPr>
        <w:t>insertSV(g.root, sv)</w:t>
      </w:r>
      <w:r>
        <w:rPr>
          <w:rFonts w:hint="default" w:ascii="Times New Roman" w:hAnsi="Times New Roman" w:cs="Times New Roman"/>
        </w:rPr>
        <w:t xml:space="preserve"> để chèn sinh viên vào cây BST của lớp.</w:t>
      </w:r>
    </w:p>
    <w:p w14:paraId="79A0AA1A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Không kiểm tra trùng mã ở đây vì đã được xử lý trong BST.</w:t>
      </w:r>
    </w:p>
    <w:p w14:paraId="51C69B8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2. </w:t>
      </w:r>
      <w:r>
        <w:rPr>
          <w:rStyle w:val="92"/>
          <w:rFonts w:hint="default" w:ascii="Times New Roman" w:hAnsi="Times New Roman" w:cs="Times New Roman"/>
          <w:b/>
          <w:bCs/>
        </w:rPr>
        <w:t>Tìm sinh viên trong lớp: findStudentInGroup()</w:t>
      </w:r>
    </w:p>
    <w:p w14:paraId="38018F2A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Kiểm tra lớp có sinh viên hay chưa (g.root == nullptr).</w:t>
      </w:r>
    </w:p>
    <w:p w14:paraId="2051C577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Nhập MSSV cần tìm từ người dùng.</w:t>
      </w:r>
    </w:p>
    <w:p w14:paraId="23E67B60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Dùng </w:t>
      </w:r>
      <w:r>
        <w:rPr>
          <w:rStyle w:val="44"/>
          <w:rFonts w:hint="default" w:ascii="Times New Roman" w:hAnsi="Times New Roman" w:cs="Times New Roman"/>
        </w:rPr>
        <w:t>searchSV()</w:t>
      </w:r>
      <w:r>
        <w:rPr>
          <w:rFonts w:hint="default" w:ascii="Times New Roman" w:hAnsi="Times New Roman" w:cs="Times New Roman"/>
        </w:rPr>
        <w:t xml:space="preserve"> để tìm trên BST.</w:t>
      </w:r>
    </w:p>
    <w:p w14:paraId="388EA85A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Nếu không có → in thông báo.</w:t>
      </w:r>
    </w:p>
    <w:p w14:paraId="0ECF6B0D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Nếu có → in thông tin sinh viên bằng </w:t>
      </w:r>
      <w:r>
        <w:rPr>
          <w:rStyle w:val="44"/>
          <w:rFonts w:hint="default" w:ascii="Times New Roman" w:hAnsi="Times New Roman" w:cs="Times New Roman"/>
        </w:rPr>
        <w:t>printOneSV()</w:t>
      </w:r>
      <w:r>
        <w:rPr>
          <w:rFonts w:hint="default" w:ascii="Times New Roman" w:hAnsi="Times New Roman" w:cs="Times New Roman"/>
        </w:rPr>
        <w:t>.</w:t>
      </w:r>
    </w:p>
    <w:p w14:paraId="54FADAF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3. </w:t>
      </w:r>
      <w:r>
        <w:rPr>
          <w:rStyle w:val="92"/>
          <w:rFonts w:hint="default" w:ascii="Times New Roman" w:hAnsi="Times New Roman" w:cs="Times New Roman"/>
          <w:b/>
          <w:bCs/>
        </w:rPr>
        <w:t>Xóa sinh viên trong lớp: deleteStudentInGroup()</w:t>
      </w:r>
    </w:p>
    <w:p w14:paraId="09F3B897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Kiểm tra lớp có sinh viên hay chưa.</w:t>
      </w:r>
    </w:p>
    <w:p w14:paraId="32DF7F0C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Tìm sinh viên bằng </w:t>
      </w:r>
      <w:r>
        <w:rPr>
          <w:rStyle w:val="44"/>
          <w:rFonts w:hint="default" w:ascii="Times New Roman" w:hAnsi="Times New Roman" w:cs="Times New Roman"/>
        </w:rPr>
        <w:t>searchSV()</w:t>
      </w:r>
      <w:r>
        <w:rPr>
          <w:rFonts w:hint="default" w:ascii="Times New Roman" w:hAnsi="Times New Roman" w:cs="Times New Roman"/>
        </w:rPr>
        <w:t>.</w:t>
      </w:r>
    </w:p>
    <w:p w14:paraId="785220A8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Nếu không có → thông báo.</w:t>
      </w:r>
    </w:p>
    <w:p w14:paraId="6611CE4B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Nếu có → gọi </w:t>
      </w:r>
      <w:r>
        <w:rPr>
          <w:rStyle w:val="44"/>
          <w:rFonts w:hint="default" w:ascii="Times New Roman" w:hAnsi="Times New Roman" w:cs="Times New Roman"/>
        </w:rPr>
        <w:t>deleteSV()</w:t>
      </w:r>
      <w:r>
        <w:rPr>
          <w:rFonts w:hint="default" w:ascii="Times New Roman" w:hAnsi="Times New Roman" w:cs="Times New Roman"/>
        </w:rPr>
        <w:t xml:space="preserve"> và cập nhật lại gốc BST.</w:t>
      </w:r>
    </w:p>
    <w:p w14:paraId="3A4B33A6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 thông báo đã xóa.</w:t>
      </w:r>
    </w:p>
    <w:p w14:paraId="7355549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0EAF17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4. </w:t>
      </w:r>
      <w:r>
        <w:rPr>
          <w:rStyle w:val="92"/>
          <w:rFonts w:hint="default" w:ascii="Times New Roman" w:hAnsi="Times New Roman" w:cs="Times New Roman"/>
          <w:b/>
          <w:bCs/>
        </w:rPr>
        <w:t>In danh sách sinh viên trong lớp: printGroup()</w:t>
      </w:r>
    </w:p>
    <w:p w14:paraId="06D5A39D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 thông tin lớp.</w:t>
      </w:r>
    </w:p>
    <w:p w14:paraId="279BE643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Nếu lớp không có sinh viên → thông báo.</w:t>
      </w:r>
    </w:p>
    <w:p w14:paraId="47F311D2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 tiêu đề bảng.</w:t>
      </w:r>
    </w:p>
    <w:p w14:paraId="1A4C475C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Gọi </w:t>
      </w:r>
      <w:r>
        <w:rPr>
          <w:rStyle w:val="44"/>
          <w:rFonts w:hint="default" w:ascii="Times New Roman" w:hAnsi="Times New Roman" w:cs="Times New Roman"/>
        </w:rPr>
        <w:t>printSV(g.root, stt)</w:t>
      </w:r>
      <w:r>
        <w:rPr>
          <w:rFonts w:hint="default" w:ascii="Times New Roman" w:hAnsi="Times New Roman" w:cs="Times New Roman"/>
        </w:rPr>
        <w:t xml:space="preserve"> để duyệt BST theo thứ tự tăng và in ra.</w:t>
      </w:r>
    </w:p>
    <w:p w14:paraId="49BB28F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5. </w:t>
      </w:r>
      <w:r>
        <w:rPr>
          <w:rStyle w:val="92"/>
          <w:rFonts w:hint="default" w:ascii="Times New Roman" w:hAnsi="Times New Roman" w:cs="Times New Roman"/>
          <w:b/>
          <w:bCs/>
        </w:rPr>
        <w:t>Thu thập sinh viên từ BST vào vector: collectStudents()</w:t>
      </w:r>
    </w:p>
    <w:p w14:paraId="21DB6ECB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Duyệt cây theo thứ tự trái → gốc → phải.</w:t>
      </w:r>
    </w:p>
    <w:p w14:paraId="72015CD2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Đưa từng sinh viên vào vector </w:t>
      </w:r>
      <w:r>
        <w:rPr>
          <w:rStyle w:val="44"/>
          <w:rFonts w:hint="default" w:ascii="Times New Roman" w:hAnsi="Times New Roman" w:cs="Times New Roman"/>
        </w:rPr>
        <w:t>arr</w:t>
      </w:r>
      <w:r>
        <w:rPr>
          <w:rFonts w:hint="default" w:ascii="Times New Roman" w:hAnsi="Times New Roman" w:cs="Times New Roman"/>
        </w:rPr>
        <w:t>.</w:t>
      </w:r>
    </w:p>
    <w:p w14:paraId="62799297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Dùng để hỗ trợ sắp xếp hoặc thống kê.</w:t>
      </w:r>
    </w:p>
    <w:p w14:paraId="09E70B9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6. </w:t>
      </w:r>
      <w:r>
        <w:rPr>
          <w:rStyle w:val="92"/>
          <w:rFonts w:hint="default" w:ascii="Times New Roman" w:hAnsi="Times New Roman" w:cs="Times New Roman"/>
          <w:b/>
          <w:bCs/>
        </w:rPr>
        <w:t>Hàm partition cho QuickSort điểm giảm dần: partitionGrade()</w:t>
      </w:r>
    </w:p>
    <w:p w14:paraId="15F9AC01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Lấy pivot là phần tử cuối.</w:t>
      </w:r>
    </w:p>
    <w:p w14:paraId="0ED50A19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Duyệt từ trái sang phải, đưa các phần tử có điểm lớn hơn pivot sang trước.</w:t>
      </w:r>
    </w:p>
    <w:p w14:paraId="161881CF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Trả về chỉ số pivot mới.</w:t>
      </w:r>
    </w:p>
    <w:p w14:paraId="55533C3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7. </w:t>
      </w:r>
      <w:r>
        <w:rPr>
          <w:rStyle w:val="92"/>
          <w:rFonts w:hint="default" w:ascii="Times New Roman" w:hAnsi="Times New Roman" w:cs="Times New Roman"/>
          <w:b/>
          <w:bCs/>
        </w:rPr>
        <w:t>QuickSort giảm dần theo điểm: quickSortGrade()</w:t>
      </w:r>
    </w:p>
    <w:p w14:paraId="417D2274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Gọi đệ quy để chia nhỏ mảng.</w:t>
      </w:r>
    </w:p>
    <w:p w14:paraId="39A77BD7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Sắp xếp sinh viên theo điểm từ cao → thấp.</w:t>
      </w:r>
    </w:p>
    <w:p w14:paraId="5F1DE65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8. </w:t>
      </w:r>
      <w:r>
        <w:rPr>
          <w:rStyle w:val="92"/>
          <w:rFonts w:hint="default" w:ascii="Times New Roman" w:hAnsi="Times New Roman" w:cs="Times New Roman"/>
          <w:b/>
          <w:bCs/>
        </w:rPr>
        <w:t>In bảng điểm xếp hạng: printScoreRanking()</w:t>
      </w:r>
    </w:p>
    <w:p w14:paraId="3A59D4B2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Kiểm tra lớp có sinh viên hay không.</w:t>
      </w:r>
    </w:p>
    <w:p w14:paraId="78BF4465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Thu thập toàn bộ sinh viên vào vector.</w:t>
      </w:r>
    </w:p>
    <w:p w14:paraId="5C3189D7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Sắp xếp giảm dần theo điểm.</w:t>
      </w:r>
    </w:p>
    <w:p w14:paraId="6C7055D6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 danh sách theo thứ tự đã sắp xếp.</w:t>
      </w:r>
    </w:p>
    <w:p w14:paraId="185586D6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Bao gồm STT, tên, MSSV, điểm.</w:t>
      </w:r>
    </w:p>
    <w:p w14:paraId="5E4C3B3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9. </w:t>
      </w:r>
      <w:r>
        <w:rPr>
          <w:rStyle w:val="92"/>
          <w:rFonts w:hint="default" w:ascii="Times New Roman" w:hAnsi="Times New Roman" w:cs="Times New Roman"/>
          <w:b/>
          <w:bCs/>
        </w:rPr>
        <w:t>Tạo thanh biểu đồ (bar chart nhỏ): makeBar()</w:t>
      </w:r>
    </w:p>
    <w:p w14:paraId="6E5C1C1F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Nhận % và chiều rộng.</w:t>
      </w:r>
    </w:p>
    <w:p w14:paraId="60D87545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Tính số ký tự </w:t>
      </w:r>
      <w:r>
        <w:rPr>
          <w:rStyle w:val="44"/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</w:rPr>
        <w:t xml:space="preserve"> tương ứng.</w:t>
      </w:r>
    </w:p>
    <w:p w14:paraId="534727AC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Tạo chuỗi gồm phần đầy (#) và phần trống.</w:t>
      </w:r>
    </w:p>
    <w:p w14:paraId="15C09394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Dùng để minh họa tỷ lệ trong thống kê.</w:t>
      </w:r>
    </w:p>
    <w:p w14:paraId="38AB172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C1B050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10. </w:t>
      </w:r>
      <w:r>
        <w:rPr>
          <w:rStyle w:val="92"/>
          <w:rFonts w:hint="default" w:ascii="Times New Roman" w:hAnsi="Times New Roman" w:cs="Times New Roman"/>
          <w:b/>
          <w:bCs/>
        </w:rPr>
        <w:t>In bảng thống kê xếp loại: printStatistics()</w:t>
      </w:r>
    </w:p>
    <w:p w14:paraId="17D0A547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Kiểm tra lớp có sinh viên không.</w:t>
      </w:r>
    </w:p>
    <w:p w14:paraId="6EDB9975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Thu thập tất cả sinh viên vào vector.</w:t>
      </w:r>
    </w:p>
    <w:p w14:paraId="75A29779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Đếm số sinh viên theo từng loại</w:t>
      </w:r>
      <w:r>
        <w:rPr>
          <w:rFonts w:hint="default" w:ascii="Times New Roman" w:hAnsi="Times New Roman" w:cs="Times New Roman"/>
          <w:lang w:val="en-US"/>
        </w:rPr>
        <w:t xml:space="preserve"> bằng bảng đánh dấu với 0xs 1gioi 2kha 3tb 4y</w:t>
      </w:r>
    </w:p>
    <w:p w14:paraId="61CE093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09796522">
      <w:pPr>
        <w:pStyle w:val="8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Xuất sắc ≥ 9</w:t>
      </w:r>
    </w:p>
    <w:p w14:paraId="4571301F">
      <w:pPr>
        <w:pStyle w:val="8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Giỏi ≥ 8</w:t>
      </w:r>
    </w:p>
    <w:p w14:paraId="575FB7EC">
      <w:pPr>
        <w:pStyle w:val="8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Khá ≥ 6.5</w:t>
      </w:r>
    </w:p>
    <w:p w14:paraId="4409C0AC">
      <w:pPr>
        <w:pStyle w:val="8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Trung bình ≥ 5</w:t>
      </w:r>
    </w:p>
    <w:p w14:paraId="7E8268F6">
      <w:pPr>
        <w:pStyle w:val="8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Yếu &lt; 5</w:t>
      </w:r>
    </w:p>
    <w:p w14:paraId="4E92CC89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Tính % cho từng loại.</w:t>
      </w:r>
    </w:p>
    <w:p w14:paraId="26C0305D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 bảng thống kê kèm thanh bar trực quan.</w:t>
      </w:r>
    </w:p>
    <w:p w14:paraId="3CC308AB"/>
    <w:p w14:paraId="7ED2758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Giải thích các chức năng trong bst.cpp (liệt kê)</w:t>
      </w:r>
    </w:p>
    <w:p w14:paraId="4DBC860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1. </w:t>
      </w:r>
      <w:r>
        <w:rPr>
          <w:rStyle w:val="92"/>
          <w:rFonts w:hint="default" w:ascii="Times New Roman" w:hAnsi="Times New Roman" w:cs="Times New Roman"/>
          <w:b/>
          <w:bCs/>
        </w:rPr>
        <w:t>Hàm chuyển chuỗi sang chữ thường: toLower()</w:t>
      </w:r>
    </w:p>
    <w:p w14:paraId="1F150669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Duyệt từng ký tự trong chuỗi.</w:t>
      </w:r>
    </w:p>
    <w:p w14:paraId="189E52F1">
      <w:pPr>
        <w:pStyle w:val="85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Nếu là chữ in hoa (A–Z) thì cộng 32 để chuyển thành chữ thường.</w:t>
      </w:r>
    </w:p>
    <w:p w14:paraId="1B82810D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Giúp đảm bảo so sánh ID sinh viên không phân biệt hoa thường.</w:t>
      </w:r>
    </w:p>
    <w:p w14:paraId="5D21EA3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2. </w:t>
      </w:r>
      <w:r>
        <w:rPr>
          <w:rStyle w:val="92"/>
          <w:rFonts w:hint="default" w:ascii="Times New Roman" w:hAnsi="Times New Roman" w:cs="Times New Roman"/>
          <w:b/>
          <w:bCs/>
        </w:rPr>
        <w:t>Thêm sinh viên vào BST: insertSV()</w:t>
      </w:r>
    </w:p>
    <w:p w14:paraId="26F9A5D2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Nếu cây rỗng → tạo node mới làm root.</w:t>
      </w:r>
    </w:p>
    <w:p w14:paraId="19C2B88B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Chuyển ID sinh viên sang chữ thường để thống nhất.</w:t>
      </w:r>
    </w:p>
    <w:p w14:paraId="228194E5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Duyệt cây theo quy tắc BST để tìm vị trí chèn:</w:t>
      </w:r>
    </w:p>
    <w:p w14:paraId="4CF62163">
      <w:pPr>
        <w:pStyle w:val="8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Nếu ID đã tồn tại → báo lỗi và không thêm.</w:t>
      </w:r>
    </w:p>
    <w:p w14:paraId="1C4D401A">
      <w:pPr>
        <w:pStyle w:val="8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Nếu ID nhỏ hơn → đi sang trái.</w:t>
      </w:r>
    </w:p>
    <w:p w14:paraId="38740A6A">
      <w:pPr>
        <w:pStyle w:val="8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Nếu ID lớn hơn → đi sang phải.</w:t>
      </w:r>
    </w:p>
    <w:p w14:paraId="688BDC63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Khi tìm được vị trí lá thích hợp → tạo node mới gắn vào.</w:t>
      </w:r>
    </w:p>
    <w:p w14:paraId="76769C9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3. </w:t>
      </w:r>
      <w:r>
        <w:rPr>
          <w:rStyle w:val="92"/>
          <w:rFonts w:hint="default" w:ascii="Times New Roman" w:hAnsi="Times New Roman" w:cs="Times New Roman"/>
          <w:b/>
          <w:bCs/>
        </w:rPr>
        <w:t>Tìm sinh viên theo ID: searchSV()</w:t>
      </w:r>
    </w:p>
    <w:p w14:paraId="47087636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Chuyển ID cần tìm sang chữ thường.</w:t>
      </w:r>
    </w:p>
    <w:p w14:paraId="194EA5B7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Duyệt cây:</w:t>
      </w:r>
    </w:p>
    <w:p w14:paraId="63B6CD12">
      <w:pPr>
        <w:pStyle w:val="8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Trùng ID → trả về node.</w:t>
      </w:r>
    </w:p>
    <w:p w14:paraId="2D2B2B20">
      <w:pPr>
        <w:pStyle w:val="8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ID nhỏ hơn node hiện tại → đi trái.</w:t>
      </w:r>
    </w:p>
    <w:p w14:paraId="083B00F7">
      <w:pPr>
        <w:pStyle w:val="8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ID lớn hơn → đi phải.</w:t>
      </w:r>
    </w:p>
    <w:p w14:paraId="09D8227A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Nếu duyệt hết mà không gặp → trả về </w:t>
      </w:r>
      <w:r>
        <w:rPr>
          <w:rStyle w:val="44"/>
          <w:rFonts w:hint="default" w:ascii="Times New Roman" w:hAnsi="Times New Roman" w:cs="Times New Roman"/>
        </w:rPr>
        <w:t>nullptr</w:t>
      </w:r>
      <w:r>
        <w:rPr>
          <w:rFonts w:hint="default" w:ascii="Times New Roman" w:hAnsi="Times New Roman" w:cs="Times New Roman"/>
        </w:rPr>
        <w:t>.</w:t>
      </w:r>
    </w:p>
    <w:p w14:paraId="264974F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4. </w:t>
      </w:r>
      <w:r>
        <w:rPr>
          <w:rStyle w:val="92"/>
          <w:rFonts w:hint="default" w:ascii="Times New Roman" w:hAnsi="Times New Roman" w:cs="Times New Roman"/>
          <w:b/>
          <w:bCs/>
        </w:rPr>
        <w:t>Tìm node nhỏ nhất (dùng khi xóa): findMin()</w:t>
      </w:r>
    </w:p>
    <w:p w14:paraId="31E0FBAA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Dùng trong TH node có 2 con.</w:t>
      </w:r>
    </w:p>
    <w:p w14:paraId="398AAB81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Trong cây BST, giá trị nhỏ nhất luôn là node trái nhất.</w:t>
      </w:r>
    </w:p>
    <w:p w14:paraId="6BE130AA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Duyệt liên tục sang trái đến khi gặp node không còn nhánh trái.</w:t>
      </w:r>
    </w:p>
    <w:p w14:paraId="13A4F07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5. </w:t>
      </w:r>
      <w:r>
        <w:rPr>
          <w:rStyle w:val="92"/>
          <w:rFonts w:hint="default" w:ascii="Times New Roman" w:hAnsi="Times New Roman" w:cs="Times New Roman"/>
          <w:b/>
          <w:bCs/>
        </w:rPr>
        <w:t>Xóa sinh viên theo ID: deleteSV()</w:t>
      </w:r>
    </w:p>
    <w:p w14:paraId="725116B8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Chuyển ID sang chữ thường.</w:t>
      </w:r>
    </w:p>
    <w:p w14:paraId="345FA6EC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Duyệt theo quy tắc BST để tìm node cần xóa.</w:t>
      </w:r>
    </w:p>
    <w:p w14:paraId="63074882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Các trường hợp xóa:</w:t>
      </w:r>
    </w:p>
    <w:p w14:paraId="35D5230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▸ TH1: Node không có con</w:t>
      </w:r>
    </w:p>
    <w:p w14:paraId="3F81C118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Xóa trực tiếp và trả về </w:t>
      </w:r>
      <w:r>
        <w:rPr>
          <w:rStyle w:val="44"/>
          <w:rFonts w:hint="default" w:ascii="Times New Roman" w:hAnsi="Times New Roman" w:cs="Times New Roman"/>
        </w:rPr>
        <w:t>nullptr</w:t>
      </w:r>
      <w:r>
        <w:rPr>
          <w:rFonts w:hint="default" w:ascii="Times New Roman" w:hAnsi="Times New Roman" w:cs="Times New Roman"/>
        </w:rPr>
        <w:t>.</w:t>
      </w:r>
    </w:p>
    <w:p w14:paraId="570F69F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▸ TH2: Node có 1 con</w:t>
      </w:r>
    </w:p>
    <w:p w14:paraId="577EEF8C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Trả về con của node để nối vào BST.</w:t>
      </w:r>
    </w:p>
    <w:p w14:paraId="3415CBFB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Xóa node hiện tại.</w:t>
      </w:r>
    </w:p>
    <w:p w14:paraId="6CD530C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▸ TH3: Node có 2 con</w:t>
      </w:r>
    </w:p>
    <w:p w14:paraId="4ACC390E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Tìm node nhỏ nhất bên phải (</w:t>
      </w:r>
      <w:r>
        <w:rPr>
          <w:rStyle w:val="44"/>
          <w:rFonts w:hint="default" w:ascii="Times New Roman" w:hAnsi="Times New Roman" w:cs="Times New Roman"/>
        </w:rPr>
        <w:t>findMin</w:t>
      </w:r>
      <w:r>
        <w:rPr>
          <w:rFonts w:hint="default" w:ascii="Times New Roman" w:hAnsi="Times New Roman" w:cs="Times New Roman"/>
        </w:rPr>
        <w:t>).</w:t>
      </w:r>
    </w:p>
    <w:p w14:paraId="4FDADB61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Copy dữ liệu của node đó sang node cần xóa.</w:t>
      </w:r>
    </w:p>
    <w:p w14:paraId="7E93544B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Xóa node nhỏ nhất bên phải bằng lời gọi đệ quy.</w:t>
      </w:r>
    </w:p>
    <w:p w14:paraId="51D1EC3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6. </w:t>
      </w:r>
      <w:r>
        <w:rPr>
          <w:rStyle w:val="92"/>
          <w:rFonts w:hint="default" w:ascii="Times New Roman" w:hAnsi="Times New Roman" w:cs="Times New Roman"/>
          <w:b/>
          <w:bCs/>
        </w:rPr>
        <w:t>In thông tin 1 sinh viên: printOneSV()</w:t>
      </w:r>
    </w:p>
    <w:p w14:paraId="335D6727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 theo định dạng bảng (STT – Tên – MSSV – Điểm).</w:t>
      </w:r>
    </w:p>
    <w:p w14:paraId="3D6BF9D6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Căn chỉnh các cột bằng </w:t>
      </w:r>
      <w:r>
        <w:rPr>
          <w:rStyle w:val="44"/>
          <w:rFonts w:hint="default" w:ascii="Times New Roman" w:hAnsi="Times New Roman" w:cs="Times New Roman"/>
        </w:rPr>
        <w:t>setw</w:t>
      </w:r>
      <w:r>
        <w:rPr>
          <w:rFonts w:hint="default" w:ascii="Times New Roman" w:hAnsi="Times New Roman" w:cs="Times New Roman"/>
        </w:rPr>
        <w:t>.</w:t>
      </w:r>
    </w:p>
    <w:p w14:paraId="3CA085F8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 1 dòng bảng + đường phân cách.</w:t>
      </w:r>
    </w:p>
    <w:p w14:paraId="050E6F4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7. </w:t>
      </w:r>
      <w:r>
        <w:rPr>
          <w:rStyle w:val="92"/>
          <w:rFonts w:hint="default" w:ascii="Times New Roman" w:hAnsi="Times New Roman" w:cs="Times New Roman"/>
          <w:b/>
          <w:bCs/>
        </w:rPr>
        <w:t>In toàn bộ sinh viên theo thứ tự tăng dần ID: printSV()</w:t>
      </w:r>
    </w:p>
    <w:p w14:paraId="3C031B20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Duyệt cây theo thứ tự Inorder (Left – Node – Right).</w:t>
      </w:r>
    </w:p>
    <w:p w14:paraId="2BD2CEC3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 đúng thứ tự tăng vì BST luôn sắp xếp theo ID.</w:t>
      </w:r>
    </w:p>
    <w:p w14:paraId="6B24DFC2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Tăng biến đếm STT sau mỗi lần in.</w:t>
      </w:r>
    </w:p>
    <w:p w14:paraId="7F87A37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FILE I/O — Xử lý lưu/đọc dữ liệu toàn hệ thống</w:t>
      </w:r>
    </w:p>
    <w:p w14:paraId="79896AC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6.1. </w:t>
      </w:r>
      <w:r>
        <w:rPr>
          <w:rStyle w:val="44"/>
          <w:rFonts w:hint="default" w:ascii="Times New Roman" w:hAnsi="Times New Roman" w:cs="Times New Roman"/>
        </w:rPr>
        <w:t>writeOneTree(ofstream &amp;out, treeNode* root)</w:t>
      </w:r>
      <w:r>
        <w:rPr>
          <w:rFonts w:hint="default" w:ascii="Times New Roman" w:hAnsi="Times New Roman" w:cs="Times New Roman"/>
        </w:rPr>
        <w:t xml:space="preserve"> — </w:t>
      </w:r>
      <w:r>
        <w:rPr>
          <w:rStyle w:val="31"/>
          <w:rFonts w:hint="default" w:ascii="Times New Roman" w:hAnsi="Times New Roman" w:cs="Times New Roman"/>
        </w:rPr>
        <w:t>Ghi 1 cây BST theo thứ tự Inorder</w:t>
      </w:r>
    </w:p>
    <w:p w14:paraId="665B76C0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Chức năng: Ghi toàn bộ sinh viên trong cây BST ra file theo thứ tự tăng dần của MSSV.</w:t>
      </w:r>
    </w:p>
    <w:p w14:paraId="24C09188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Cách hoạt động:</w:t>
      </w:r>
    </w:p>
    <w:p w14:paraId="2BE80B79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Duyệt Left → Node → Right (Inorder).</w:t>
      </w:r>
    </w:p>
    <w:p w14:paraId="470D2AE9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Mỗi sinh viên được ghi theo định dạng: </w:t>
      </w:r>
      <w:r>
        <w:rPr>
          <w:rStyle w:val="44"/>
          <w:rFonts w:hint="default" w:ascii="Times New Roman" w:hAnsi="Times New Roman" w:cs="Times New Roman"/>
        </w:rPr>
        <w:t>id | name | grade</w:t>
      </w:r>
      <w:r>
        <w:rPr>
          <w:rFonts w:hint="default" w:ascii="Times New Roman" w:hAnsi="Times New Roman" w:cs="Times New Roman"/>
        </w:rPr>
        <w:t>.</w:t>
      </w:r>
    </w:p>
    <w:p w14:paraId="7E7F8AB7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Đây là chuẩn giúp khi load lại, ta đọc đúng danh sách SV của lớp.</w:t>
      </w:r>
    </w:p>
    <w:p w14:paraId="27BEBE5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6.2. </w:t>
      </w:r>
      <w:r>
        <w:rPr>
          <w:rStyle w:val="44"/>
          <w:rFonts w:hint="default" w:ascii="Times New Roman" w:hAnsi="Times New Roman" w:cs="Times New Roman"/>
        </w:rPr>
        <w:t>saveAllClassesToFile(hashTableClass table[], const string &amp;filename)</w:t>
      </w:r>
      <w:r>
        <w:rPr>
          <w:rFonts w:hint="default" w:ascii="Times New Roman" w:hAnsi="Times New Roman" w:cs="Times New Roman"/>
        </w:rPr>
        <w:t xml:space="preserve"> — </w:t>
      </w:r>
      <w:r>
        <w:rPr>
          <w:rStyle w:val="31"/>
          <w:rFonts w:hint="default" w:ascii="Times New Roman" w:hAnsi="Times New Roman" w:cs="Times New Roman"/>
        </w:rPr>
        <w:t>Lưu toàn bộ dữ liệu bảng băm</w:t>
      </w:r>
    </w:p>
    <w:p w14:paraId="044CD2BB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Chức năng: Xuất toàn bộ lớp + cây sinh viên trong mỗi lớp ra file.</w:t>
      </w:r>
    </w:p>
    <w:p w14:paraId="6711317C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Quy tắc file:</w:t>
      </w:r>
    </w:p>
    <w:p w14:paraId="13C61A2C">
      <w:pPr>
        <w:pStyle w:val="8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Ghi tên lớp trước.</w:t>
      </w:r>
    </w:p>
    <w:p w14:paraId="14ECA72E">
      <w:pPr>
        <w:pStyle w:val="8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Ghi danh sách sinh viên bằng hàm </w:t>
      </w:r>
      <w:r>
        <w:rPr>
          <w:rStyle w:val="44"/>
          <w:rFonts w:hint="default" w:ascii="Times New Roman" w:hAnsi="Times New Roman" w:cs="Times New Roman"/>
        </w:rPr>
        <w:t>writeOneTree</w:t>
      </w:r>
      <w:r>
        <w:rPr>
          <w:rFonts w:hint="default" w:ascii="Times New Roman" w:hAnsi="Times New Roman" w:cs="Times New Roman"/>
        </w:rPr>
        <w:t>.</w:t>
      </w:r>
    </w:p>
    <w:p w14:paraId="192ADD8A">
      <w:pPr>
        <w:pStyle w:val="8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Ghi dòng </w:t>
      </w:r>
      <w:r>
        <w:rPr>
          <w:rStyle w:val="44"/>
          <w:rFonts w:hint="default" w:ascii="Times New Roman" w:hAnsi="Times New Roman" w:cs="Times New Roman"/>
        </w:rPr>
        <w:t>END</w:t>
      </w:r>
      <w:r>
        <w:rPr>
          <w:rFonts w:hint="default" w:ascii="Times New Roman" w:hAnsi="Times New Roman" w:cs="Times New Roman"/>
        </w:rPr>
        <w:t xml:space="preserve"> để đánh dấu hết 1 lớp.</w:t>
      </w:r>
    </w:p>
    <w:p w14:paraId="714EFD7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087707B6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Nếu file không mở được → báo lỗi.</w:t>
      </w:r>
    </w:p>
    <w:p w14:paraId="412904A5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Nếu ghi thành công → thông báo thành công.</w:t>
      </w:r>
    </w:p>
    <w:p w14:paraId="75193F6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6.3. </w:t>
      </w:r>
      <w:r>
        <w:rPr>
          <w:rStyle w:val="44"/>
          <w:rFonts w:hint="default" w:ascii="Times New Roman" w:hAnsi="Times New Roman" w:cs="Times New Roman"/>
        </w:rPr>
        <w:t>trimString(string &amp;s)</w:t>
      </w:r>
      <w:r>
        <w:rPr>
          <w:rFonts w:hint="default" w:ascii="Times New Roman" w:hAnsi="Times New Roman" w:cs="Times New Roman"/>
        </w:rPr>
        <w:t xml:space="preserve"> — </w:t>
      </w:r>
      <w:r>
        <w:rPr>
          <w:rStyle w:val="31"/>
          <w:rFonts w:hint="default" w:ascii="Times New Roman" w:hAnsi="Times New Roman" w:cs="Times New Roman"/>
        </w:rPr>
        <w:t>Xử lý khoảng trắng</w:t>
      </w:r>
    </w:p>
    <w:p w14:paraId="030A8691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Xóa khoảng trắng ở </w:t>
      </w:r>
      <w:r>
        <w:rPr>
          <w:rStyle w:val="92"/>
          <w:rFonts w:hint="default" w:ascii="Times New Roman" w:hAnsi="Times New Roman" w:cs="Times New Roman"/>
        </w:rPr>
        <w:t>đầu</w:t>
      </w:r>
      <w:r>
        <w:rPr>
          <w:rFonts w:hint="default" w:ascii="Times New Roman" w:hAnsi="Times New Roman" w:cs="Times New Roman"/>
        </w:rPr>
        <w:t xml:space="preserve"> và </w:t>
      </w:r>
      <w:r>
        <w:rPr>
          <w:rStyle w:val="92"/>
          <w:rFonts w:hint="default" w:ascii="Times New Roman" w:hAnsi="Times New Roman" w:cs="Times New Roman"/>
        </w:rPr>
        <w:t>cuối</w:t>
      </w:r>
      <w:r>
        <w:rPr>
          <w:rFonts w:hint="default" w:ascii="Times New Roman" w:hAnsi="Times New Roman" w:cs="Times New Roman"/>
        </w:rPr>
        <w:t xml:space="preserve"> chuỗi.</w:t>
      </w:r>
    </w:p>
    <w:p w14:paraId="0D247523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Dùng khi tách chuỗi có </w:t>
      </w:r>
      <w:r>
        <w:rPr>
          <w:rStyle w:val="44"/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</w:rPr>
        <w:t xml:space="preserve"> để tránh lỗi nhập sai định dạng.</w:t>
      </w:r>
    </w:p>
    <w:p w14:paraId="6DB9ADE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6.4. </w:t>
      </w:r>
      <w:r>
        <w:rPr>
          <w:rStyle w:val="44"/>
          <w:rFonts w:hint="default" w:ascii="Times New Roman" w:hAnsi="Times New Roman" w:cs="Times New Roman"/>
        </w:rPr>
        <w:t>loadAllClassesFromFile(hashTableClass table[], const string &amp;filename)</w:t>
      </w:r>
      <w:r>
        <w:rPr>
          <w:rFonts w:hint="default" w:ascii="Times New Roman" w:hAnsi="Times New Roman" w:cs="Times New Roman"/>
        </w:rPr>
        <w:t xml:space="preserve"> — </w:t>
      </w:r>
      <w:r>
        <w:rPr>
          <w:rStyle w:val="31"/>
          <w:rFonts w:hint="default" w:ascii="Times New Roman" w:hAnsi="Times New Roman" w:cs="Times New Roman"/>
        </w:rPr>
        <w:t>Tải dữ liệu từ file vào bảng băm</w:t>
      </w:r>
    </w:p>
    <w:p w14:paraId="74770CD9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Chức năng: Đọc lại toàn bộ danh sách lớp và sinh viên từ file đã lưu.</w:t>
      </w:r>
    </w:p>
    <w:p w14:paraId="542DA3A4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Cách hoạt động:</w:t>
      </w:r>
    </w:p>
    <w:p w14:paraId="62FF7F40">
      <w:pPr>
        <w:pStyle w:val="8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Mỗi dòng đầu tiên là tên lớp → gọi </w:t>
      </w:r>
      <w:r>
        <w:rPr>
          <w:rStyle w:val="44"/>
          <w:rFonts w:hint="default" w:ascii="Times New Roman" w:hAnsi="Times New Roman" w:cs="Times New Roman"/>
        </w:rPr>
        <w:t>insertClass</w:t>
      </w:r>
      <w:r>
        <w:rPr>
          <w:rFonts w:hint="default" w:ascii="Times New Roman" w:hAnsi="Times New Roman" w:cs="Times New Roman"/>
        </w:rPr>
        <w:t xml:space="preserve"> để thêm vào bảng băm.</w:t>
      </w:r>
    </w:p>
    <w:p w14:paraId="40A36F8C">
      <w:pPr>
        <w:pStyle w:val="8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Lấy pointer lớp bằng </w:t>
      </w:r>
      <w:r>
        <w:rPr>
          <w:rStyle w:val="44"/>
          <w:rFonts w:hint="default" w:ascii="Times New Roman" w:hAnsi="Times New Roman" w:cs="Times New Roman"/>
        </w:rPr>
        <w:t>findClass</w:t>
      </w:r>
      <w:r>
        <w:rPr>
          <w:rFonts w:hint="default" w:ascii="Times New Roman" w:hAnsi="Times New Roman" w:cs="Times New Roman"/>
        </w:rPr>
        <w:t>.</w:t>
      </w:r>
    </w:p>
    <w:p w14:paraId="50964909">
      <w:pPr>
        <w:pStyle w:val="8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Sau đó đọc từng sinh viên đến khi gặp dòng </w:t>
      </w:r>
      <w:r>
        <w:rPr>
          <w:rStyle w:val="44"/>
          <w:rFonts w:hint="default" w:ascii="Times New Roman" w:hAnsi="Times New Roman" w:cs="Times New Roman"/>
        </w:rPr>
        <w:t>END</w:t>
      </w:r>
      <w:r>
        <w:rPr>
          <w:rFonts w:hint="default" w:ascii="Times New Roman" w:hAnsi="Times New Roman" w:cs="Times New Roman"/>
        </w:rPr>
        <w:t>.</w:t>
      </w:r>
    </w:p>
    <w:p w14:paraId="1CA41FF6">
      <w:pPr>
        <w:pStyle w:val="8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Mỗi sinh viên được tách bằng </w:t>
      </w:r>
      <w:r>
        <w:rPr>
          <w:rStyle w:val="44"/>
          <w:rFonts w:hint="default" w:ascii="Times New Roman" w:hAnsi="Times New Roman" w:cs="Times New Roman"/>
        </w:rPr>
        <w:t>stringstream</w:t>
      </w:r>
      <w:r>
        <w:rPr>
          <w:rFonts w:hint="default" w:ascii="Times New Roman" w:hAnsi="Times New Roman" w:cs="Times New Roman"/>
        </w:rPr>
        <w:t>:</w:t>
      </w:r>
    </w:p>
    <w:p w14:paraId="4C8BA2CE">
      <w:pPr>
        <w:pStyle w:val="85"/>
        <w:keepNext w:val="0"/>
        <w:keepLines w:val="0"/>
        <w:widowControl/>
        <w:suppressLineNumbers w:val="0"/>
        <w:ind w:left="216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maSV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44"/>
          <w:rFonts w:hint="default" w:ascii="Times New Roman" w:hAnsi="Times New Roman" w:cs="Times New Roman"/>
        </w:rPr>
        <w:t>hoTen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44"/>
          <w:rFonts w:hint="default" w:ascii="Times New Roman" w:hAnsi="Times New Roman" w:cs="Times New Roman"/>
        </w:rPr>
        <w:t>diemStr</w:t>
      </w:r>
      <w:r>
        <w:rPr>
          <w:rFonts w:hint="default" w:ascii="Times New Roman" w:hAnsi="Times New Roman" w:cs="Times New Roman"/>
        </w:rPr>
        <w:t>.</w:t>
      </w:r>
    </w:p>
    <w:p w14:paraId="0A310E81">
      <w:pPr>
        <w:pStyle w:val="8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Dùng </w:t>
      </w:r>
      <w:r>
        <w:rPr>
          <w:rStyle w:val="44"/>
          <w:rFonts w:hint="default" w:ascii="Times New Roman" w:hAnsi="Times New Roman" w:cs="Times New Roman"/>
        </w:rPr>
        <w:t>trimString</w:t>
      </w:r>
      <w:r>
        <w:rPr>
          <w:rFonts w:hint="default" w:ascii="Times New Roman" w:hAnsi="Times New Roman" w:cs="Times New Roman"/>
        </w:rPr>
        <w:t xml:space="preserve"> để loại bỏ khoảng trắng.</w:t>
      </w:r>
    </w:p>
    <w:p w14:paraId="749679B8">
      <w:pPr>
        <w:pStyle w:val="8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Ép kiểu điểm: </w:t>
      </w:r>
      <w:r>
        <w:rPr>
          <w:rStyle w:val="44"/>
          <w:rFonts w:hint="default" w:ascii="Times New Roman" w:hAnsi="Times New Roman" w:cs="Times New Roman"/>
        </w:rPr>
        <w:t>stof(diemStr)</w:t>
      </w:r>
      <w:r>
        <w:rPr>
          <w:rFonts w:hint="default" w:ascii="Times New Roman" w:hAnsi="Times New Roman" w:cs="Times New Roman"/>
        </w:rPr>
        <w:t>.</w:t>
      </w:r>
    </w:p>
    <w:p w14:paraId="6010D550">
      <w:pPr>
        <w:pStyle w:val="8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Đưa SV vào lớp bằng </w:t>
      </w:r>
      <w:r>
        <w:rPr>
          <w:rStyle w:val="44"/>
          <w:rFonts w:hint="default" w:ascii="Times New Roman" w:hAnsi="Times New Roman" w:cs="Times New Roman"/>
        </w:rPr>
        <w:t>addStudentToGroup</w:t>
      </w:r>
      <w:r>
        <w:rPr>
          <w:rFonts w:hint="default" w:ascii="Times New Roman" w:hAnsi="Times New Roman" w:cs="Times New Roman"/>
        </w:rPr>
        <w:t>.</w:t>
      </w:r>
    </w:p>
    <w:p w14:paraId="37311210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Khi file đọc xong → thông báo thành công.</w:t>
      </w:r>
    </w:p>
    <w:p w14:paraId="57484EE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6.5. Tổng kết vai trò của File I/O</w:t>
      </w:r>
    </w:p>
    <w:p w14:paraId="6DD7D953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Bảo đảm dữ liệu của toàn hệ thống gồm:</w:t>
      </w:r>
    </w:p>
    <w:p w14:paraId="333D2F8C">
      <w:pPr>
        <w:pStyle w:val="8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Tất cả lớp.</w:t>
      </w:r>
    </w:p>
    <w:p w14:paraId="003B78E6">
      <w:pPr>
        <w:pStyle w:val="8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Tất cả sinh viên trong từng lớp (BST).</w:t>
      </w:r>
    </w:p>
    <w:p w14:paraId="43C25574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Có thể lưu/đọc không giới hạn số lớp và số sinh viên.</w:t>
      </w:r>
    </w:p>
    <w:p w14:paraId="1A5F79A9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Định dạng file dễ xử lý, dễ debug, dễ mở bằng Notepad.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</w:p>
    <w:p w14:paraId="6F809023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SAU ĐÂY EM XIN PHÉP CHẠY CHƯƠNG TRÌNH ĐỂ VÍ DỤ TRỰC QUAN</w:t>
      </w:r>
    </w:p>
    <w:p w14:paraId="342F617F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Chọn 4 xem danh sách ta đã có 2 lớp cntt1 cntt2 cho thấy việc đọc dữ liệu đã oke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Chọn 1 dể thêm lớp(thêm 2 lần) cntt3 và cntt4.</w:t>
      </w:r>
    </w:p>
    <w:p w14:paraId="6BDB6E72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Chọn 3 dể tìm cntt3 bao  tìm thấy là đã thêm thành công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chọn  2 để xóa cntt4 da xóa thành công cntt4 đã thêm thành công và đã xóa đuocc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chọn 5 nhap cntt1 (du lieu co san )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menu sinh vien hien len va ta chon 4 de xem danh sach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Hien tai danh sach dang co 21 ban voi ma so sinh vien sap xep tu tren xuong duoi theo INnorder</w:t>
      </w:r>
    </w:p>
    <w:p w14:paraId="1F512F51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Chọn 1 them 2 sinh vien mssv it99 va it100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Chọn 2 để tìm sinh vien vừa thêm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Chon 3 xoa sinh vien vua them</w:t>
      </w:r>
    </w:p>
    <w:p w14:paraId="2EEC050C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Chon 5 xem rank </w:t>
      </w:r>
    </w:p>
    <w:p w14:paraId="12A8F1EE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Chon 6 de thong ke </w:t>
      </w:r>
    </w:p>
    <w:p w14:paraId="157A3723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Chon 0 de quay lai menu lop</w:t>
      </w:r>
    </w:p>
    <w:p w14:paraId="0078C0DB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Chon 0 de thoat </w:t>
      </w:r>
    </w:p>
    <w:p w14:paraId="29DD9872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Sau khi thoat mo DanhSachLop.txt de xem ghi duoc hay chua.</w:t>
      </w:r>
      <w:bookmarkStart w:id="0" w:name="_GoBack"/>
      <w:bookmarkEnd w:id="0"/>
    </w:p>
    <w:p w14:paraId="77BC98EE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531A2F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EB50A94"/>
    <w:rsid w:val="4A531A2F"/>
    <w:rsid w:val="6E1133F6"/>
    <w:rsid w:val="73473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44"/>
      <w:szCs w:val="4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66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2025-12-01T11:10:00Z</dcterms:created>
  <dc:creator>Lộc Nguyễn Tấn</dc:creator>
  <cp:lastModifiedBy>Lộc Nguyễn Tấn</cp:lastModifiedBy>
  <dcterms:modified xsi:type="dcterms:W3CDTF">2025-12-01T12:17:34Z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648C1F8EFFE54CD8946DF0FE392EE309_11</vt:lpwstr>
  </property>
</Properties>
</file>